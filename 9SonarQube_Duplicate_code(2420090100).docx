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D1223" w14:textId="413C0F2C" w:rsidR="007205D3" w:rsidRDefault="00A25BAF" w:rsidP="00BE4D84">
      <w:pPr>
        <w:spacing w:line="48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lang w:val="en-IN"/>
        </w:rPr>
      </w:pPr>
      <w:r>
        <w:rPr>
          <w:rFonts w:ascii="Times New Roman" w:hAnsi="Times New Roman" w:cs="Times New Roman"/>
          <w:b/>
          <w:color w:val="000000" w:themeColor="text1"/>
          <w:sz w:val="40"/>
          <w:lang w:val="en-IN"/>
        </w:rPr>
        <w:t>Ansh Shukla</w:t>
      </w:r>
      <w:r w:rsidR="00BE4D84">
        <w:rPr>
          <w:rFonts w:ascii="Times New Roman" w:hAnsi="Times New Roman" w:cs="Times New Roman"/>
          <w:b/>
          <w:color w:val="000000" w:themeColor="text1"/>
          <w:sz w:val="40"/>
        </w:rPr>
        <w:br/>
        <w:t>24200</w:t>
      </w:r>
      <w:r>
        <w:rPr>
          <w:rFonts w:ascii="Times New Roman" w:hAnsi="Times New Roman" w:cs="Times New Roman"/>
          <w:b/>
          <w:color w:val="000000" w:themeColor="text1"/>
          <w:sz w:val="40"/>
        </w:rPr>
        <w:t>90100</w:t>
      </w:r>
    </w:p>
    <w:p w14:paraId="331DA4A7" w14:textId="77777777" w:rsidR="007205D3" w:rsidRDefault="007205D3">
      <w:pPr>
        <w:jc w:val="center"/>
        <w:rPr>
          <w:rFonts w:ascii="Times New Roman" w:hAnsi="Times New Roman" w:cs="Times New Roman"/>
          <w:b/>
          <w:color w:val="000000" w:themeColor="text1"/>
          <w:sz w:val="40"/>
          <w:u w:val="single"/>
        </w:rPr>
      </w:pPr>
    </w:p>
    <w:p w14:paraId="13426FA4" w14:textId="77777777" w:rsidR="007205D3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40"/>
          <w:u w:val="single"/>
        </w:rPr>
        <w:t>9.STATIC CODE ANALYSIS USING SONARQUBE</w:t>
      </w:r>
    </w:p>
    <w:p w14:paraId="76C1994D" w14:textId="77777777" w:rsidR="007205D3" w:rsidRDefault="00000000">
      <w:pPr>
        <w:jc w:val="center"/>
        <w:rPr>
          <w:rFonts w:ascii="Times New Roman" w:hAnsi="Times New Roman" w:cs="Times New Roman"/>
          <w:color w:val="000000" w:themeColor="text1"/>
          <w:u w:val="single"/>
        </w:rPr>
      </w:pPr>
      <w:r>
        <w:rPr>
          <w:rFonts w:ascii="Times New Roman" w:hAnsi="Times New Roman" w:cs="Times New Roman"/>
          <w:b/>
          <w:color w:val="000000" w:themeColor="text1"/>
          <w:sz w:val="28"/>
          <w:u w:val="single"/>
        </w:rPr>
        <w:t>Java Duplicate Code and Maintainability Analysis</w:t>
      </w:r>
    </w:p>
    <w:p w14:paraId="7C231E0C" w14:textId="77777777" w:rsidR="007205D3" w:rsidRDefault="007205D3">
      <w:pPr>
        <w:rPr>
          <w:rFonts w:ascii="Times New Roman" w:hAnsi="Times New Roman" w:cs="Times New Roman"/>
          <w:color w:val="000000" w:themeColor="text1"/>
        </w:rPr>
      </w:pPr>
    </w:p>
    <w:p w14:paraId="6A44B4F5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1. Objective</w:t>
      </w:r>
    </w:p>
    <w:p w14:paraId="68DF0BEB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To perform static code analysis of a Java program using SonarQube, identify duplicate code and maintainability issues, and verify the analysis results before and after improving the code.</w:t>
      </w:r>
    </w:p>
    <w:p w14:paraId="4FD92C4F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2. Software and Requirements</w:t>
      </w:r>
    </w:p>
    <w:p w14:paraId="5985A8CA" w14:textId="77777777" w:rsidR="007205D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Windows operating system</w:t>
      </w:r>
    </w:p>
    <w:p w14:paraId="77A94245" w14:textId="77777777" w:rsidR="007205D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Java JDK installed</w:t>
      </w:r>
    </w:p>
    <w:p w14:paraId="336038B1" w14:textId="77777777" w:rsidR="007205D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SonarQube Server installed locally</w:t>
      </w:r>
    </w:p>
    <w:p w14:paraId="0D6BC03C" w14:textId="77777777" w:rsidR="007205D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proofErr w:type="spellStart"/>
      <w:r>
        <w:rPr>
          <w:rFonts w:ascii="Times New Roman" w:hAnsi="Times New Roman" w:cs="Times New Roman"/>
          <w:color w:val="000000" w:themeColor="text1"/>
        </w:rPr>
        <w:t>SonarScanner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CLI installed</w:t>
      </w:r>
    </w:p>
    <w:p w14:paraId="79BA80C8" w14:textId="77777777" w:rsidR="007205D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 Java source file containing duplicate statements</w:t>
      </w:r>
    </w:p>
    <w:p w14:paraId="02EB6156" w14:textId="77777777" w:rsidR="007205D3" w:rsidRDefault="00000000">
      <w:pPr>
        <w:pStyle w:val="ListBullet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Web browser</w:t>
      </w:r>
    </w:p>
    <w:p w14:paraId="1B01CA48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3. Project Folder Structure</w:t>
      </w:r>
    </w:p>
    <w:p w14:paraId="2EB9DBD0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Create the following project structure:</w:t>
      </w:r>
    </w:p>
    <w:p w14:paraId="2B329920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C:\Users\DELL\sonar-java-demo\src\main\java\DuplicateCode.java</w:t>
      </w:r>
    </w:p>
    <w:p w14:paraId="4F291CF1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208CBC9" wp14:editId="167E99AA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2BDB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4. Create the Initial Java Program</w:t>
      </w:r>
    </w:p>
    <w:p w14:paraId="26C75663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Create a file named DuplicateCode.java and add the following code:</w:t>
      </w:r>
    </w:p>
    <w:p w14:paraId="4849E81C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1D9D8B7" wp14:editId="6D5BA2AB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5356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and Run the Java Program</w:t>
      </w:r>
    </w:p>
    <w:p w14:paraId="623BE9ED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Open Command Prompt and execute:</w:t>
      </w:r>
    </w:p>
    <w:p w14:paraId="2F8A0137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18"/>
        </w:rPr>
        <w:lastRenderedPageBreak/>
        <w:t>cd /d C:\Users\DELL\sonar-java-demo</w:t>
      </w:r>
      <w:r>
        <w:rPr>
          <w:rFonts w:ascii="Times New Roman" w:hAnsi="Times New Roman" w:cs="Times New Roman"/>
          <w:color w:val="000000" w:themeColor="text1"/>
          <w:sz w:val="18"/>
        </w:rPr>
        <w:br/>
      </w:r>
      <w:proofErr w:type="spellStart"/>
      <w:r>
        <w:rPr>
          <w:rFonts w:ascii="Times New Roman" w:hAnsi="Times New Roman" w:cs="Times New Roman"/>
          <w:color w:val="000000" w:themeColor="text1"/>
          <w:sz w:val="18"/>
        </w:rPr>
        <w:t>javac</w:t>
      </w:r>
      <w:proofErr w:type="spellEnd"/>
      <w:r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>
        <w:rPr>
          <w:rFonts w:ascii="Times New Roman" w:hAnsi="Times New Roman" w:cs="Times New Roman"/>
          <w:color w:val="000000" w:themeColor="text1"/>
          <w:sz w:val="18"/>
        </w:rPr>
        <w:t>\main\java\DuplicateCode.java</w:t>
      </w:r>
      <w:r>
        <w:rPr>
          <w:rFonts w:ascii="Times New Roman" w:hAnsi="Times New Roman" w:cs="Times New Roman"/>
          <w:color w:val="000000" w:themeColor="text1"/>
          <w:sz w:val="18"/>
        </w:rPr>
        <w:br/>
        <w:t xml:space="preserve">java -cp </w:t>
      </w:r>
      <w:proofErr w:type="spellStart"/>
      <w:r>
        <w:rPr>
          <w:rFonts w:ascii="Times New Roman" w:hAnsi="Times New Roman" w:cs="Times New Roman"/>
          <w:color w:val="000000" w:themeColor="text1"/>
          <w:sz w:val="18"/>
        </w:rPr>
        <w:t>src</w:t>
      </w:r>
      <w:proofErr w:type="spellEnd"/>
      <w:r>
        <w:rPr>
          <w:rFonts w:ascii="Times New Roman" w:hAnsi="Times New Roman" w:cs="Times New Roman"/>
          <w:color w:val="000000" w:themeColor="text1"/>
          <w:sz w:val="18"/>
        </w:rPr>
        <w:t xml:space="preserve">\main\java </w:t>
      </w:r>
      <w:proofErr w:type="spellStart"/>
      <w:r>
        <w:rPr>
          <w:rFonts w:ascii="Times New Roman" w:hAnsi="Times New Roman" w:cs="Times New Roman"/>
          <w:color w:val="000000" w:themeColor="text1"/>
          <w:sz w:val="18"/>
        </w:rPr>
        <w:t>DuplicateCode</w:t>
      </w:r>
      <w:proofErr w:type="spellEnd"/>
    </w:p>
    <w:p w14:paraId="5C5D65D5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Expected output:</w:t>
      </w:r>
    </w:p>
    <w:p w14:paraId="061887D4" w14:textId="77777777" w:rsidR="007205D3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>
        <w:rPr>
          <w:rFonts w:ascii="Times New Roman" w:hAnsi="Times New Roman" w:cs="Times New Roman"/>
          <w:color w:val="000000" w:themeColor="text1"/>
          <w:sz w:val="18"/>
        </w:rPr>
        <w:t>Sum = 30</w:t>
      </w:r>
      <w:r>
        <w:rPr>
          <w:rFonts w:ascii="Times New Roman" w:hAnsi="Times New Roman" w:cs="Times New Roman"/>
          <w:color w:val="000000" w:themeColor="text1"/>
          <w:sz w:val="18"/>
        </w:rPr>
        <w:br/>
        <w:t>Sum = 30</w:t>
      </w:r>
      <w:r>
        <w:rPr>
          <w:rFonts w:ascii="Times New Roman" w:hAnsi="Times New Roman" w:cs="Times New Roman"/>
          <w:color w:val="000000" w:themeColor="text1"/>
          <w:sz w:val="18"/>
        </w:rPr>
        <w:br/>
        <w:t>Sum = 30</w:t>
      </w:r>
    </w:p>
    <w:p w14:paraId="761F959F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F7C712E" wp14:editId="140EE3AE">
            <wp:extent cx="5949950" cy="1866900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EB26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6. Start SonarQube Server</w:t>
      </w:r>
    </w:p>
    <w:p w14:paraId="2838EA59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Open Command Prompt and run:</w:t>
      </w:r>
    </w:p>
    <w:p w14:paraId="2A830E22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18"/>
        </w:rPr>
        <w:t>cd /d C:\Users\DELL\sonarqube-26.9.0.129388\bin\windows-x86-64</w:t>
      </w:r>
      <w:r>
        <w:rPr>
          <w:rFonts w:ascii="Times New Roman" w:hAnsi="Times New Roman" w:cs="Times New Roman"/>
          <w:color w:val="000000" w:themeColor="text1"/>
          <w:sz w:val="18"/>
        </w:rPr>
        <w:br/>
        <w:t>StartSonar.bat</w:t>
      </w:r>
    </w:p>
    <w:p w14:paraId="00C1F1DE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After the server starts, open http://localhost:9000 in a browser and log in to SonarQube.</w:t>
      </w:r>
    </w:p>
    <w:p w14:paraId="2B687803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A414854" wp14:editId="5580883E">
            <wp:extent cx="6309360" cy="354901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E4EE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7. Create the SonarQube Project</w:t>
      </w:r>
    </w:p>
    <w:p w14:paraId="25EB5BA3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Create a local project in SonarQube. Use the project name:</w:t>
      </w:r>
    </w:p>
    <w:p w14:paraId="51273DED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Java Duplicate Code Analysis</w:t>
      </w:r>
    </w:p>
    <w:p w14:paraId="697F9266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The project key used for the successful analysis is:</w:t>
      </w:r>
    </w:p>
    <w:p w14:paraId="5E204312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Java-Duplicate-Code-Analysis</w:t>
      </w:r>
    </w:p>
    <w:p w14:paraId="16B9F896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For the new-code definition, the instance default (Previous version) can be retained.</w:t>
      </w:r>
    </w:p>
    <w:p w14:paraId="77824D4F" w14:textId="77777777" w:rsidR="007205D3" w:rsidRDefault="007205D3">
      <w:pPr>
        <w:rPr>
          <w:rFonts w:ascii="Times New Roman" w:hAnsi="Times New Roman" w:cs="Times New Roman"/>
          <w:color w:val="000000" w:themeColor="text1"/>
        </w:rPr>
      </w:pPr>
    </w:p>
    <w:p w14:paraId="5CDCC017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8. Generate a SonarQube Analysis Token</w:t>
      </w:r>
    </w:p>
    <w:p w14:paraId="1BC21DE1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Generate an analysis token in SonarQube and keep it private. Do not include the token in screenshots or in this report.</w:t>
      </w:r>
    </w:p>
    <w:p w14:paraId="01010D52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9. Verify </w:t>
      </w:r>
      <w:proofErr w:type="spellStart"/>
      <w:r>
        <w:rPr>
          <w:rFonts w:ascii="Times New Roman" w:hAnsi="Times New Roman" w:cs="Times New Roman"/>
          <w:color w:val="000000" w:themeColor="text1"/>
        </w:rPr>
        <w:t>SonarScanner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Installation</w:t>
      </w:r>
    </w:p>
    <w:p w14:paraId="2068A855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Run:</w:t>
      </w:r>
    </w:p>
    <w:p w14:paraId="6A0E786E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18"/>
        </w:rPr>
        <w:t>sonar-scanner -v</w:t>
      </w:r>
    </w:p>
    <w:p w14:paraId="482EF81A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The command should display the installed </w:t>
      </w:r>
      <w:proofErr w:type="spellStart"/>
      <w:r>
        <w:rPr>
          <w:rFonts w:ascii="Times New Roman" w:hAnsi="Times New Roman" w:cs="Times New Roman"/>
          <w:color w:val="000000" w:themeColor="text1"/>
        </w:rPr>
        <w:t>SonarScanner</w:t>
      </w:r>
      <w:proofErr w:type="spellEnd"/>
      <w:r>
        <w:rPr>
          <w:rFonts w:ascii="Times New Roman" w:hAnsi="Times New Roman" w:cs="Times New Roman"/>
          <w:color w:val="000000" w:themeColor="text1"/>
        </w:rPr>
        <w:t xml:space="preserve"> CLI version and the operating system information.</w:t>
      </w:r>
    </w:p>
    <w:p w14:paraId="4CF0E166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10. Run the First SonarQube Analysis</w:t>
      </w:r>
    </w:p>
    <w:p w14:paraId="5003EBBB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Open Command Prompt and run the following from the project directory:</w:t>
      </w:r>
    </w:p>
    <w:p w14:paraId="4177516E" w14:textId="77777777" w:rsidR="007205D3" w:rsidRDefault="00000000">
      <w:pPr>
        <w:rPr>
          <w:rFonts w:ascii="Times New Roman" w:hAnsi="Times New Roman" w:cs="Times New Roman"/>
          <w:color w:val="000000" w:themeColor="text1"/>
          <w:sz w:val="17"/>
        </w:rPr>
      </w:pPr>
      <w:r>
        <w:rPr>
          <w:rFonts w:ascii="Times New Roman" w:hAnsi="Times New Roman" w:cs="Times New Roman"/>
          <w:color w:val="000000" w:themeColor="text1"/>
          <w:sz w:val="17"/>
        </w:rPr>
        <w:t>cd /d C:\Users\DELL\sonar-java-demo</w:t>
      </w:r>
      <w:r>
        <w:rPr>
          <w:rFonts w:ascii="Times New Roman" w:hAnsi="Times New Roman" w:cs="Times New Roman"/>
          <w:color w:val="000000" w:themeColor="text1"/>
          <w:sz w:val="17"/>
        </w:rPr>
        <w:br/>
        <w:t>sonar-scanner -</w:t>
      </w:r>
      <w:proofErr w:type="spellStart"/>
      <w:r>
        <w:rPr>
          <w:rFonts w:ascii="Times New Roman" w:hAnsi="Times New Roman" w:cs="Times New Roman"/>
          <w:color w:val="000000" w:themeColor="text1"/>
          <w:sz w:val="17"/>
        </w:rPr>
        <w:t>Dsonar.projectKey</w:t>
      </w:r>
      <w:proofErr w:type="spellEnd"/>
      <w:r>
        <w:rPr>
          <w:rFonts w:ascii="Times New Roman" w:hAnsi="Times New Roman" w:cs="Times New Roman"/>
          <w:color w:val="000000" w:themeColor="text1"/>
          <w:sz w:val="17"/>
        </w:rPr>
        <w:t>=Java-Duplicate-Code-Analysis -</w:t>
      </w:r>
      <w:proofErr w:type="spellStart"/>
      <w:r>
        <w:rPr>
          <w:rFonts w:ascii="Times New Roman" w:hAnsi="Times New Roman" w:cs="Times New Roman"/>
          <w:color w:val="000000" w:themeColor="text1"/>
          <w:sz w:val="17"/>
        </w:rPr>
        <w:t>Dsonar.sources</w:t>
      </w:r>
      <w:proofErr w:type="spellEnd"/>
      <w:r>
        <w:rPr>
          <w:rFonts w:ascii="Times New Roman" w:hAnsi="Times New Roman" w:cs="Times New Roman"/>
          <w:color w:val="000000" w:themeColor="text1"/>
          <w:sz w:val="17"/>
        </w:rPr>
        <w:t>=</w:t>
      </w:r>
      <w:proofErr w:type="spellStart"/>
      <w:r>
        <w:rPr>
          <w:rFonts w:ascii="Times New Roman" w:hAnsi="Times New Roman" w:cs="Times New Roman"/>
          <w:color w:val="000000" w:themeColor="text1"/>
          <w:sz w:val="17"/>
        </w:rPr>
        <w:t>src</w:t>
      </w:r>
      <w:proofErr w:type="spellEnd"/>
      <w:r>
        <w:rPr>
          <w:rFonts w:ascii="Times New Roman" w:hAnsi="Times New Roman" w:cs="Times New Roman"/>
          <w:color w:val="000000" w:themeColor="text1"/>
          <w:sz w:val="17"/>
        </w:rPr>
        <w:t>/main/java -Dsonar.host.url=http://localhost:9000 -</w:t>
      </w:r>
      <w:proofErr w:type="spellStart"/>
      <w:r>
        <w:rPr>
          <w:rFonts w:ascii="Times New Roman" w:hAnsi="Times New Roman" w:cs="Times New Roman"/>
          <w:color w:val="000000" w:themeColor="text1"/>
          <w:sz w:val="17"/>
        </w:rPr>
        <w:t>Dsonar.token</w:t>
      </w:r>
      <w:proofErr w:type="spellEnd"/>
      <w:r>
        <w:rPr>
          <w:rFonts w:ascii="Times New Roman" w:hAnsi="Times New Roman" w:cs="Times New Roman"/>
          <w:color w:val="000000" w:themeColor="text1"/>
          <w:sz w:val="17"/>
        </w:rPr>
        <w:t>=YOUR_NEW_TOKEN</w:t>
      </w:r>
    </w:p>
    <w:p w14:paraId="197BC367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EF7A889" wp14:editId="3E096CD5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031C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AA0F1C9" wp14:editId="5B686DA8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27F6" w14:textId="77777777" w:rsidR="007205D3" w:rsidRDefault="007205D3">
      <w:pPr>
        <w:pStyle w:val="Heading1"/>
        <w:rPr>
          <w:rFonts w:ascii="Times New Roman" w:hAnsi="Times New Roman" w:cs="Times New Roman"/>
          <w:color w:val="000000" w:themeColor="text1"/>
        </w:rPr>
      </w:pPr>
    </w:p>
    <w:p w14:paraId="4B21B33A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11. Open the SonarQube Dashboard</w:t>
      </w:r>
    </w:p>
    <w:p w14:paraId="66E58E03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Open the project dashboard in SonarQube. The project URL used in this project is:</w:t>
      </w:r>
    </w:p>
    <w:p w14:paraId="0F85FB82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http://localhost:9000/project/dashboards/built-in/project-health?id=Java-Duplicate-Code-Analysis</w:t>
      </w:r>
    </w:p>
    <w:p w14:paraId="220E6BB7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The initial analysis showed 16 lines of code, Security A with 0 issues, Reliability A with 0 issues, Maintainability B with 5 issues, 0.0% coverage, and 0.0% duplications.</w:t>
      </w:r>
    </w:p>
    <w:p w14:paraId="1E471BE2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043A45E" wp14:editId="4E0577EC">
            <wp:extent cx="6309360" cy="3549015"/>
            <wp:effectExtent l="0" t="0" r="0" b="0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55CC2" w14:textId="77777777" w:rsidR="007205D3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12. Conclusion</w:t>
      </w:r>
    </w:p>
    <w:p w14:paraId="4DC44608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7DBF8CA6" w14:textId="77777777" w:rsidR="007205D3" w:rsidRDefault="00000000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42D68767" wp14:editId="3B155F1F">
            <wp:extent cx="6309360" cy="3549015"/>
            <wp:effectExtent l="0" t="0" r="0" b="0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C427" w14:textId="77777777" w:rsidR="007205D3" w:rsidRDefault="007205D3">
      <w:pPr>
        <w:pStyle w:val="ListBullet"/>
        <w:rPr>
          <w:rFonts w:ascii="Times New Roman" w:hAnsi="Times New Roman" w:cs="Times New Roman"/>
          <w:color w:val="000000" w:themeColor="text1"/>
        </w:rPr>
      </w:pPr>
    </w:p>
    <w:sectPr w:rsidR="007205D3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F4926" w14:textId="77777777" w:rsidR="00C04717" w:rsidRDefault="00C04717">
      <w:pPr>
        <w:spacing w:line="240" w:lineRule="auto"/>
      </w:pPr>
      <w:r>
        <w:separator/>
      </w:r>
    </w:p>
  </w:endnote>
  <w:endnote w:type="continuationSeparator" w:id="0">
    <w:p w14:paraId="05BD65E8" w14:textId="77777777" w:rsidR="00C04717" w:rsidRDefault="00C047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F768E" w14:textId="77777777" w:rsidR="00C04717" w:rsidRDefault="00C04717">
      <w:pPr>
        <w:spacing w:after="0"/>
      </w:pPr>
      <w:r>
        <w:separator/>
      </w:r>
    </w:p>
  </w:footnote>
  <w:footnote w:type="continuationSeparator" w:id="0">
    <w:p w14:paraId="0D8C79A6" w14:textId="77777777" w:rsidR="00C04717" w:rsidRDefault="00C047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09673800">
    <w:abstractNumId w:val="5"/>
  </w:num>
  <w:num w:numId="2" w16cid:durableId="639463885">
    <w:abstractNumId w:val="3"/>
  </w:num>
  <w:num w:numId="3" w16cid:durableId="2031879291">
    <w:abstractNumId w:val="2"/>
  </w:num>
  <w:num w:numId="4" w16cid:durableId="138573442">
    <w:abstractNumId w:val="4"/>
  </w:num>
  <w:num w:numId="5" w16cid:durableId="219093001">
    <w:abstractNumId w:val="1"/>
  </w:num>
  <w:num w:numId="6" w16cid:durableId="230388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B2A"/>
    <w:rsid w:val="0006063C"/>
    <w:rsid w:val="00072B29"/>
    <w:rsid w:val="000A3C14"/>
    <w:rsid w:val="0015074B"/>
    <w:rsid w:val="00255180"/>
    <w:rsid w:val="0029639D"/>
    <w:rsid w:val="00326F90"/>
    <w:rsid w:val="007205D3"/>
    <w:rsid w:val="00766E5F"/>
    <w:rsid w:val="00803F59"/>
    <w:rsid w:val="00927F81"/>
    <w:rsid w:val="009C2EE9"/>
    <w:rsid w:val="009E6601"/>
    <w:rsid w:val="00A25BAF"/>
    <w:rsid w:val="00AA1D8D"/>
    <w:rsid w:val="00B47730"/>
    <w:rsid w:val="00BE4D84"/>
    <w:rsid w:val="00BF3841"/>
    <w:rsid w:val="00C04717"/>
    <w:rsid w:val="00C55238"/>
    <w:rsid w:val="00C92AA3"/>
    <w:rsid w:val="00CB0664"/>
    <w:rsid w:val="00D7439E"/>
    <w:rsid w:val="00F10105"/>
    <w:rsid w:val="00FB2ADB"/>
    <w:rsid w:val="00FC693F"/>
    <w:rsid w:val="3B2D0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84C36A"/>
  <w14:defaultImageDpi w14:val="300"/>
  <w15:docId w15:val="{87CFA57E-2BA6-D84D-9C48-CC1FA7ACF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Ansh Shukla</cp:lastModifiedBy>
  <cp:revision>2</cp:revision>
  <dcterms:created xsi:type="dcterms:W3CDTF">2026-10-15T08:29:00Z</dcterms:created>
  <dcterms:modified xsi:type="dcterms:W3CDTF">2026-10-15T08:29:00Z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9E4983EDCD5240FABC777E3E8346DAF5_12</vt:lpwstr>
  </property>
</Properties>
</file>